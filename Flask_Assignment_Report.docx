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5A6A1">
      <w:pPr>
        <w:pStyle w:val="36"/>
      </w:pPr>
      <w:r>
        <w:t>Flask API and MongoDB Form Submission Project</w:t>
      </w:r>
    </w:p>
    <w:p w14:paraId="55B17DED">
      <w:pPr>
        <w:pStyle w:val="2"/>
      </w:pPr>
      <w:r>
        <w:t>1. Flask API Route</w:t>
      </w:r>
    </w:p>
    <w:p w14:paraId="25591FF3">
      <w:r>
        <w:t xml:space="preserve">This project includes a Flask application with an /api route. </w:t>
      </w:r>
      <w:r>
        <w:br w:type="textWrapping"/>
      </w:r>
      <w:r>
        <w:t xml:space="preserve">When accessed, this route returns a JSON list. The data is stored in a backend file (data.json), </w:t>
      </w:r>
      <w:r>
        <w:br w:type="textWrapping"/>
      </w:r>
      <w:r>
        <w:t>read from it, and sent as a response.</w:t>
      </w:r>
      <w:r>
        <w:br w:type="textWrapping"/>
      </w:r>
      <w:r>
        <w:br w:type="textWrapping"/>
      </w:r>
      <w:r>
        <w:t>Sample Code:</w:t>
      </w:r>
      <w:r>
        <w:br w:type="textWrapping"/>
      </w:r>
      <w:r>
        <w:t>from flask import Flask, jsonify</w:t>
      </w:r>
      <w:r>
        <w:br w:type="textWrapping"/>
      </w:r>
      <w:r>
        <w:t>import json</w:t>
      </w:r>
      <w:r>
        <w:br w:type="textWrapping"/>
      </w:r>
      <w:r>
        <w:br w:type="textWrapping"/>
      </w:r>
      <w:r>
        <w:t>app = Flask(__name__)</w:t>
      </w:r>
      <w:r>
        <w:br w:type="textWrapping"/>
      </w:r>
      <w:r>
        <w:br w:type="textWrapping"/>
      </w:r>
      <w:r>
        <w:t>@app.route('/api')</w:t>
      </w:r>
      <w:r>
        <w:br w:type="textWrapping"/>
      </w:r>
      <w:r>
        <w:t>def get_data():</w:t>
      </w:r>
      <w:r>
        <w:br w:type="textWrapping"/>
      </w:r>
      <w:r>
        <w:t xml:space="preserve">    with open('data.json') as f:</w:t>
      </w:r>
      <w:r>
        <w:br w:type="textWrapping"/>
      </w:r>
      <w:r>
        <w:t xml:space="preserve">        data = json.load(f)</w:t>
      </w:r>
      <w:r>
        <w:br w:type="textWrapping"/>
      </w:r>
      <w:r>
        <w:t xml:space="preserve">    return jsonify(data)</w:t>
      </w:r>
      <w:r>
        <w:br w:type="textWrapping"/>
      </w:r>
      <w:r>
        <w:br w:type="textWrapping"/>
      </w:r>
      <w:r>
        <w:t>if __name__ == '__main__':</w:t>
      </w:r>
      <w:r>
        <w:br w:type="textWrapping"/>
      </w:r>
      <w:r>
        <w:t xml:space="preserve">    app.run(debug=True)</w:t>
      </w:r>
      <w:r>
        <w:br w:type="textWrapping"/>
      </w:r>
      <w:r>
        <w:drawing>
          <wp:inline distT="0" distB="0" distL="114300" distR="114300">
            <wp:extent cx="5477510" cy="2977515"/>
            <wp:effectExtent l="0" t="0" r="889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5581">
      <w:pPr>
        <w:pStyle w:val="2"/>
      </w:pPr>
      <w:r>
        <w:t>2. Frontend Form with MongoDB Atlas</w:t>
      </w:r>
    </w:p>
    <w:p w14:paraId="24465875">
      <w:r>
        <w:t>A frontend form is created using HTML. When submitted, the data is stored in MongoDB Atlas.</w:t>
      </w:r>
      <w:r>
        <w:br w:type="textWrapping"/>
      </w:r>
      <w:r>
        <w:t>On successful submission, the user is redirected to a success page displaying:</w:t>
      </w:r>
      <w:r>
        <w:br w:type="textWrapping"/>
      </w:r>
      <w:r>
        <w:t>'Data submitted successfully'.</w:t>
      </w:r>
      <w:r>
        <w:br w:type="textWrapping"/>
      </w:r>
      <w:r>
        <w:br w:type="textWrapping"/>
      </w:r>
      <w:r>
        <w:t>If an error occurs, the error message is displayed on the same page.</w:t>
      </w:r>
      <w:r>
        <w:br w:type="textWrapping"/>
      </w:r>
      <w:r>
        <w:br w:type="textWrapping"/>
      </w:r>
      <w:r>
        <w:t>Sample Flask Code:</w:t>
      </w:r>
      <w:r>
        <w:br w:type="textWrapping"/>
      </w:r>
      <w:r>
        <w:t>from flask import Flask, render_template, request, redirect, url_for</w:t>
      </w:r>
      <w:r>
        <w:br w:type="textWrapping"/>
      </w:r>
      <w:r>
        <w:t>from pymongo import MongoClient</w:t>
      </w:r>
      <w:r>
        <w:br w:type="textWrapping"/>
      </w:r>
      <w:r>
        <w:br w:type="textWrapping"/>
      </w:r>
      <w:r>
        <w:t>client = MongoClient("your_mongodb_connection_string")</w:t>
      </w:r>
      <w:r>
        <w:br w:type="textWrapping"/>
      </w:r>
      <w:r>
        <w:t>db = client['testdb']</w:t>
      </w:r>
      <w:r>
        <w:br w:type="textWrapping"/>
      </w:r>
      <w:r>
        <w:t>collection = db['users']</w:t>
      </w:r>
      <w:r>
        <w:br w:type="textWrapping"/>
      </w:r>
      <w:r>
        <w:br w:type="textWrapping"/>
      </w:r>
      <w:r>
        <w:t>@app.route('/', methods=['GET', 'POST'])</w:t>
      </w:r>
      <w:r>
        <w:br w:type="textWrapping"/>
      </w:r>
      <w:r>
        <w:t>def form():</w:t>
      </w:r>
      <w:r>
        <w:br w:type="textWrapping"/>
      </w:r>
      <w:r>
        <w:t xml:space="preserve">    if request.method == 'POST':</w:t>
      </w:r>
      <w:r>
        <w:br w:type="textWrapping"/>
      </w:r>
      <w:r>
        <w:t xml:space="preserve">        try:</w:t>
      </w:r>
      <w:r>
        <w:br w:type="textWrapping"/>
      </w:r>
      <w:r>
        <w:t xml:space="preserve">            data = {</w:t>
      </w:r>
      <w:r>
        <w:br w:type="textWrapping"/>
      </w:r>
      <w:r>
        <w:t xml:space="preserve">                "name": request.form['name'],</w:t>
      </w:r>
      <w:r>
        <w:br w:type="textWrapping"/>
      </w:r>
      <w:r>
        <w:t xml:space="preserve">                "email": request.form['email']</w:t>
      </w:r>
      <w:r>
        <w:br w:type="textWrapping"/>
      </w:r>
      <w:r>
        <w:t xml:space="preserve">            }</w:t>
      </w:r>
      <w:r>
        <w:br w:type="textWrapping"/>
      </w:r>
      <w:r>
        <w:t xml:space="preserve">            collection.insert_one(data)</w:t>
      </w:r>
      <w:r>
        <w:br w:type="textWrapping"/>
      </w:r>
      <w:r>
        <w:t xml:space="preserve">            return redirect(url_for('success'))</w:t>
      </w:r>
      <w:r>
        <w:br w:type="textWrapping"/>
      </w:r>
      <w:r>
        <w:t xml:space="preserve">        except Exception as e:</w:t>
      </w:r>
      <w:r>
        <w:br w:type="textWrapping"/>
      </w:r>
      <w:r>
        <w:t xml:space="preserve">            return str(e)</w:t>
      </w:r>
      <w:r>
        <w:br w:type="textWrapping"/>
      </w:r>
      <w:r>
        <w:t xml:space="preserve">    return render_template('form.html')</w:t>
      </w:r>
      <w:r>
        <w:br w:type="textWrapping"/>
      </w:r>
      <w:r>
        <w:br w:type="textWrapping"/>
      </w:r>
      <w:r>
        <w:t>@app.route('/success')</w:t>
      </w:r>
      <w:r>
        <w:br w:type="textWrapping"/>
      </w:r>
      <w:r>
        <w:t>def success():</w:t>
      </w:r>
      <w:r>
        <w:br w:type="textWrapping"/>
      </w:r>
      <w:r>
        <w:t xml:space="preserve">    return "Data submitted successfully"</w:t>
      </w:r>
      <w:r>
        <w:br w:type="textWrapping"/>
      </w:r>
    </w:p>
    <w:p w14:paraId="559010B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42AD46">
      <w:pPr>
        <w:rPr>
          <w:rFonts w:ascii="SimSun" w:hAnsi="SimSun" w:eastAsia="SimSun" w:cs="SimSun"/>
          <w:sz w:val="24"/>
          <w:szCs w:val="24"/>
        </w:rPr>
      </w:pPr>
    </w:p>
    <w:p w14:paraId="68819460">
      <w:pPr>
        <w:rPr>
          <w:rFonts w:ascii="SimSun" w:hAnsi="SimSun" w:eastAsia="SimSun" w:cs="SimSun"/>
          <w:sz w:val="24"/>
          <w:szCs w:val="24"/>
        </w:rPr>
      </w:pPr>
    </w:p>
    <w:p w14:paraId="2EE9009E">
      <w:pPr>
        <w:rPr>
          <w:rFonts w:ascii="SimSun" w:hAnsi="SimSun" w:eastAsia="SimSun" w:cs="SimSun"/>
          <w:sz w:val="24"/>
          <w:szCs w:val="24"/>
        </w:rPr>
      </w:pPr>
    </w:p>
    <w:p w14:paraId="26D59C3B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153025" cy="2000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FD3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7D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226</Words>
  <Characters>1464</Characters>
  <Lines>0</Lines>
  <Paragraphs>0</Paragraphs>
  <TotalTime>23</TotalTime>
  <ScaleCrop>false</ScaleCrop>
  <LinksUpToDate>false</LinksUpToDate>
  <CharactersWithSpaces>1781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 Bhavana</cp:lastModifiedBy>
  <dcterms:modified xsi:type="dcterms:W3CDTF">2026-03-25T15:54:05Z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eyJoZGlkIjoiNWZkMWFmMWZiODAxYWYxZWE4MGQ1YWJlNDJkNjAyNGYiLCJ1c2VySWQiOiI1NjcyNTU4NDE0NzkifQ==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EA253130923249BC8D33EE3155A822F0_12</vt:lpwstr>
  </property>
</Properties>
</file>